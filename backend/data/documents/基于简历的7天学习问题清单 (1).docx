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CE57FF">
      <w:pPr>
        <w:pStyle w:val="31"/>
        <w:jc w:val="center"/>
      </w:pPr>
      <w:r>
        <w:rPr>
          <w:b/>
        </w:rPr>
        <w:t>基于简历的 7 天学习问题清单</w:t>
      </w:r>
    </w:p>
    <w:p w14:paraId="3ED4D564">
      <w:pPr>
        <w:jc w:val="center"/>
      </w:pPr>
      <w:r>
        <w:rPr>
          <w:color w:val="5A5A5A"/>
          <w:sz w:val="22"/>
        </w:rPr>
        <w:t>适用方向：AI 应用开发 / 大模型应用落地 / 测试智能化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2"/>
      </w:tblGrid>
      <w:tr w14:paraId="629701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4" w:type="dxa"/>
            <w:shd w:val="clear" w:color="auto" w:fill="F4F7FB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625798D">
            <w:pPr>
              <w:spacing w:after="0"/>
            </w:pPr>
            <w:r>
              <w:rPr>
                <w:b/>
              </w:rPr>
              <w:t>使用方式：</w:t>
            </w:r>
            <w:r>
              <w:t>每天只解决一个主题。先看“必须回答的问题”，再完成“当天产出”。完成后在“完成情况”里打勾，并把不会的问题补到你的知识盲区笔记里。</w:t>
            </w:r>
          </w:p>
        </w:tc>
      </w:tr>
    </w:tbl>
    <w:p w14:paraId="7CEBFD33"/>
    <w:p w14:paraId="63BB3C01">
      <w:pPr>
        <w:pStyle w:val="3"/>
      </w:pPr>
      <w:r>
        <w:t>你的简历暴露出的核心学习主线</w:t>
      </w:r>
      <w:bookmarkStart w:id="0" w:name="_GoBack"/>
      <w:bookmarkEnd w:id="0"/>
    </w:p>
    <w:p w14:paraId="71827968">
      <w:pPr>
        <w:pStyle w:val="16"/>
      </w:pPr>
      <w:r>
        <w:t>后端服务能力：FastAPI、Django、接口设计、异步任务、数据库、Redis。</w:t>
      </w:r>
    </w:p>
    <w:p w14:paraId="62DCECC3">
      <w:pPr>
        <w:pStyle w:val="16"/>
      </w:pPr>
      <w:r>
        <w:t>LLM 应用能力：Prompt、RAG、Embedding、向量检索、工具调用、MCP。</w:t>
      </w:r>
    </w:p>
    <w:p w14:paraId="731D9811">
      <w:pPr>
        <w:pStyle w:val="16"/>
      </w:pPr>
      <w:r>
        <w:t>执行闭环能力：Playwright、Pytest、POM、自动化验证、结果回传。</w:t>
      </w:r>
    </w:p>
    <w:p w14:paraId="02D20E3F">
      <w:pPr>
        <w:pStyle w:val="16"/>
      </w:pPr>
      <w:r>
        <w:t>工程交付能力：Docker、Linux、Git、Jenkins、日志与部署。</w:t>
      </w:r>
    </w:p>
    <w:p w14:paraId="3DDADE72">
      <w:pPr>
        <w:pStyle w:val="3"/>
      </w:pPr>
      <w:r>
        <w:t>7 天安排总览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2304"/>
        <w:gridCol w:w="4608"/>
        <w:gridCol w:w="2016"/>
      </w:tblGrid>
      <w:tr w14:paraId="0DAA2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E0EB6F">
            <w:pPr>
              <w:spacing w:after="0" w:line="240" w:lineRule="auto"/>
              <w:jc w:val="center"/>
            </w:pPr>
            <w:r>
              <w:rPr>
                <w:b/>
              </w:rPr>
              <w:t>天数</w:t>
            </w:r>
          </w:p>
        </w:tc>
        <w:tc>
          <w:tcPr>
            <w:tcW w:w="230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9EC26A">
            <w:pPr>
              <w:spacing w:after="0" w:line="240" w:lineRule="auto"/>
              <w:jc w:val="center"/>
            </w:pPr>
            <w:r>
              <w:rPr>
                <w:b/>
              </w:rPr>
              <w:t>主题</w:t>
            </w:r>
          </w:p>
        </w:tc>
        <w:tc>
          <w:tcPr>
            <w:tcW w:w="460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600145">
            <w:pPr>
              <w:spacing w:after="0" w:line="240" w:lineRule="auto"/>
              <w:jc w:val="center"/>
            </w:pPr>
            <w:r>
              <w:rPr>
                <w:b/>
              </w:rPr>
              <w:t>你必须搞懂</w:t>
            </w:r>
          </w:p>
        </w:tc>
        <w:tc>
          <w:tcPr>
            <w:tcW w:w="2016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4A7021">
            <w:pPr>
              <w:spacing w:after="0" w:line="240" w:lineRule="auto"/>
              <w:jc w:val="center"/>
            </w:pPr>
            <w:r>
              <w:rPr>
                <w:b/>
              </w:rPr>
              <w:t>当天产出</w:t>
            </w:r>
          </w:p>
        </w:tc>
      </w:tr>
      <w:tr w14:paraId="4877E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AADE4">
            <w:pPr>
              <w:spacing w:after="0" w:line="240" w:lineRule="auto"/>
              <w:jc w:val="center"/>
            </w:pPr>
            <w:r>
              <w:t>Day 1</w:t>
            </w:r>
          </w:p>
        </w:tc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14F7D8">
            <w:pPr>
              <w:spacing w:after="0" w:line="240" w:lineRule="auto"/>
              <w:jc w:val="center"/>
            </w:pPr>
            <w:r>
              <w:t>FastAPI 后端基础</w:t>
            </w:r>
          </w:p>
        </w:tc>
        <w:tc>
          <w:tcPr>
            <w:tcW w:w="46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81AED5">
            <w:pPr>
              <w:spacing w:after="0" w:line="240" w:lineRule="auto"/>
              <w:jc w:val="left"/>
            </w:pPr>
            <w:r>
              <w:t>接口、参数校验、文件上传、异常处理</w:t>
            </w:r>
          </w:p>
        </w:tc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DD2809">
            <w:pPr>
              <w:spacing w:after="0" w:line="240" w:lineRule="auto"/>
              <w:jc w:val="center"/>
            </w:pPr>
            <w:r>
              <w:t>写一个最小 AI 服务</w:t>
            </w:r>
          </w:p>
        </w:tc>
      </w:tr>
      <w:tr w14:paraId="5A855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B31E7">
            <w:pPr>
              <w:spacing w:after="0" w:line="240" w:lineRule="auto"/>
              <w:jc w:val="center"/>
            </w:pPr>
            <w:r>
              <w:t>Day 2</w:t>
            </w:r>
          </w:p>
        </w:tc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24AA32">
            <w:pPr>
              <w:spacing w:after="0" w:line="240" w:lineRule="auto"/>
              <w:jc w:val="center"/>
            </w:pPr>
            <w:r>
              <w:t>MySQL + Redis + Celery</w:t>
            </w:r>
          </w:p>
        </w:tc>
        <w:tc>
          <w:tcPr>
            <w:tcW w:w="46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885D28">
            <w:pPr>
              <w:spacing w:after="0" w:line="240" w:lineRule="auto"/>
              <w:jc w:val="left"/>
            </w:pPr>
            <w:r>
              <w:t>落库、缓存、异步任务、任务状态</w:t>
            </w:r>
          </w:p>
        </w:tc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BEE9E2">
            <w:pPr>
              <w:spacing w:after="0" w:line="240" w:lineRule="auto"/>
              <w:jc w:val="center"/>
            </w:pPr>
            <w:r>
              <w:t>写异步任务 demo</w:t>
            </w:r>
          </w:p>
        </w:tc>
      </w:tr>
      <w:tr w14:paraId="3914E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CAF6F4">
            <w:pPr>
              <w:spacing w:after="0" w:line="240" w:lineRule="auto"/>
              <w:jc w:val="center"/>
            </w:pPr>
            <w:r>
              <w:t>Day 3</w:t>
            </w:r>
          </w:p>
        </w:tc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0D7D2D">
            <w:pPr>
              <w:spacing w:after="0" w:line="240" w:lineRule="auto"/>
              <w:jc w:val="center"/>
            </w:pPr>
            <w:r>
              <w:t>RAG 基础链路</w:t>
            </w:r>
          </w:p>
        </w:tc>
        <w:tc>
          <w:tcPr>
            <w:tcW w:w="46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7DE7AB">
            <w:pPr>
              <w:spacing w:after="0" w:line="240" w:lineRule="auto"/>
              <w:jc w:val="left"/>
            </w:pPr>
            <w:r>
              <w:t>切块、Embedding、向量检索、Top-k</w:t>
            </w:r>
          </w:p>
        </w:tc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9D29E2">
            <w:pPr>
              <w:spacing w:after="0" w:line="240" w:lineRule="auto"/>
              <w:jc w:val="center"/>
            </w:pPr>
            <w:r>
              <w:t>做一个问答 demo</w:t>
            </w:r>
          </w:p>
        </w:tc>
      </w:tr>
      <w:tr w14:paraId="19DF5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7D8A6">
            <w:pPr>
              <w:spacing w:after="0" w:line="240" w:lineRule="auto"/>
              <w:jc w:val="center"/>
            </w:pPr>
            <w:r>
              <w:t>Day 4</w:t>
            </w:r>
          </w:p>
        </w:tc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7D42E0">
            <w:pPr>
              <w:spacing w:after="0" w:line="240" w:lineRule="auto"/>
              <w:jc w:val="center"/>
            </w:pPr>
            <w:r>
              <w:t>Prompt + LangChain</w:t>
            </w:r>
          </w:p>
        </w:tc>
        <w:tc>
          <w:tcPr>
            <w:tcW w:w="46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8E551F">
            <w:pPr>
              <w:spacing w:after="0" w:line="240" w:lineRule="auto"/>
              <w:jc w:val="left"/>
            </w:pPr>
            <w:r>
              <w:t>模板、结构化输出、链路编排</w:t>
            </w:r>
          </w:p>
        </w:tc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04767E">
            <w:pPr>
              <w:spacing w:after="0" w:line="240" w:lineRule="auto"/>
              <w:jc w:val="center"/>
            </w:pPr>
            <w:r>
              <w:t>输出结构化 JSON</w:t>
            </w:r>
          </w:p>
        </w:tc>
      </w:tr>
      <w:tr w14:paraId="1654B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95206B">
            <w:pPr>
              <w:spacing w:after="0" w:line="240" w:lineRule="auto"/>
              <w:jc w:val="center"/>
            </w:pPr>
            <w:r>
              <w:t>Day 5</w:t>
            </w:r>
          </w:p>
        </w:tc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41697F">
            <w:pPr>
              <w:spacing w:after="0" w:line="240" w:lineRule="auto"/>
              <w:jc w:val="center"/>
            </w:pPr>
            <w:r>
              <w:t>MCP / 工具调用</w:t>
            </w:r>
          </w:p>
        </w:tc>
        <w:tc>
          <w:tcPr>
            <w:tcW w:w="46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B81FA8">
            <w:pPr>
              <w:spacing w:after="0" w:line="240" w:lineRule="auto"/>
              <w:jc w:val="left"/>
            </w:pPr>
            <w:r>
              <w:t>工具 schema、调用流程、失败兜底</w:t>
            </w:r>
          </w:p>
        </w:tc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DBA875">
            <w:pPr>
              <w:spacing w:after="0" w:line="240" w:lineRule="auto"/>
              <w:jc w:val="center"/>
            </w:pPr>
            <w:r>
              <w:t>让模型调一个工具</w:t>
            </w:r>
          </w:p>
        </w:tc>
      </w:tr>
      <w:tr w14:paraId="403EB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0168A9">
            <w:pPr>
              <w:spacing w:after="0" w:line="240" w:lineRule="auto"/>
              <w:jc w:val="center"/>
            </w:pPr>
            <w:r>
              <w:t>Day 6</w:t>
            </w:r>
          </w:p>
        </w:tc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2A331">
            <w:pPr>
              <w:spacing w:after="0" w:line="240" w:lineRule="auto"/>
              <w:jc w:val="center"/>
            </w:pPr>
            <w:r>
              <w:t>Playwright 自动化</w:t>
            </w:r>
          </w:p>
        </w:tc>
        <w:tc>
          <w:tcPr>
            <w:tcW w:w="46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2E341">
            <w:pPr>
              <w:spacing w:after="0" w:line="240" w:lineRule="auto"/>
              <w:jc w:val="left"/>
            </w:pPr>
            <w:r>
              <w:t>定位、等待、POM、截图回传</w:t>
            </w:r>
          </w:p>
        </w:tc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20FEB9">
            <w:pPr>
              <w:spacing w:after="0" w:line="240" w:lineRule="auto"/>
              <w:jc w:val="center"/>
            </w:pPr>
            <w:r>
              <w:t>跑通一个页面脚本</w:t>
            </w:r>
          </w:p>
        </w:tc>
      </w:tr>
      <w:tr w14:paraId="31558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C2E87">
            <w:pPr>
              <w:spacing w:after="0" w:line="240" w:lineRule="auto"/>
              <w:jc w:val="center"/>
            </w:pPr>
            <w:r>
              <w:t>Day 7</w:t>
            </w:r>
          </w:p>
        </w:tc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F6DD8">
            <w:pPr>
              <w:spacing w:after="0" w:line="240" w:lineRule="auto"/>
              <w:jc w:val="center"/>
            </w:pPr>
            <w:r>
              <w:t>Docker + Jenkins + 复盘</w:t>
            </w:r>
          </w:p>
        </w:tc>
        <w:tc>
          <w:tcPr>
            <w:tcW w:w="46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265B2">
            <w:pPr>
              <w:spacing w:after="0" w:line="240" w:lineRule="auto"/>
              <w:jc w:val="left"/>
            </w:pPr>
            <w:r>
              <w:t>容器化、流水线、项目讲述</w:t>
            </w:r>
          </w:p>
        </w:tc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EFCE4">
            <w:pPr>
              <w:spacing w:after="0" w:line="240" w:lineRule="auto"/>
              <w:jc w:val="center"/>
            </w:pPr>
            <w:r>
              <w:t>整理面试说辞</w:t>
            </w:r>
          </w:p>
        </w:tc>
      </w:tr>
    </w:tbl>
    <w:p w14:paraId="3BB028D2">
      <w:pPr>
        <w:pStyle w:val="3"/>
      </w:pPr>
      <w:r>
        <w:t>Day 1｜FastAPI 后端基础</w:t>
      </w:r>
    </w:p>
    <w:p w14:paraId="3D04C25B">
      <w:pPr>
        <w:pStyle w:val="4"/>
      </w:pPr>
      <w:r>
        <w:t>必须回答的问题</w:t>
      </w:r>
    </w:p>
    <w:p w14:paraId="42D11318">
      <w:pPr>
        <w:pStyle w:val="14"/>
      </w:pPr>
      <w:r>
        <w:t>什么是路由、请求体、查询参数、路径参数？</w:t>
      </w:r>
    </w:p>
    <w:p w14:paraId="274D21BD">
      <w:pPr>
        <w:pStyle w:val="14"/>
      </w:pPr>
      <w:r>
        <w:t>Pydantic 校验到底解决什么问题？</w:t>
      </w:r>
    </w:p>
    <w:p w14:paraId="5D00E4A4">
      <w:pPr>
        <w:pStyle w:val="14"/>
      </w:pPr>
      <w:r>
        <w:t>为什么 AI 应用通常要支持文件上传、流式返回和统一异常处理？</w:t>
      </w:r>
    </w:p>
    <w:p w14:paraId="0AA6781F">
      <w:pPr>
        <w:pStyle w:val="14"/>
      </w:pPr>
      <w:r>
        <w:t>如何把“上传文件 → 调用模型 → 返回结果”封成接口？</w:t>
      </w:r>
    </w:p>
    <w:p w14:paraId="7AA96985">
      <w:pPr>
        <w:pStyle w:val="4"/>
      </w:pPr>
      <w:r>
        <w:t>当天产出</w:t>
      </w:r>
    </w:p>
    <w:p w14:paraId="3B21E572">
      <w:pPr>
        <w:pStyle w:val="16"/>
      </w:pPr>
      <w:r>
        <w:t>写一个 FastAPI 小项目：/health、/upload、/infer、/result 四个接口。</w:t>
      </w:r>
    </w:p>
    <w:p w14:paraId="03C3D3F0">
      <w:pPr>
        <w:pStyle w:val="16"/>
      </w:pPr>
      <w:r>
        <w:t>至少搞懂：请求校验、返回结构、异常处理、接口测试。</w:t>
      </w:r>
    </w:p>
    <w:p w14:paraId="13326C81">
      <w:pPr>
        <w:pStyle w:val="4"/>
      </w:pPr>
      <w:r>
        <w:t>完成标准</w:t>
      </w:r>
    </w:p>
    <w:p w14:paraId="71C8ADC6">
      <w:r>
        <w:rPr>
          <w:b/>
        </w:rPr>
        <w:t xml:space="preserve">□ </w:t>
      </w:r>
      <w:r>
        <w:t>我能独立写出一个最小可用的 AI 后端接口。</w:t>
      </w:r>
    </w:p>
    <w:p w14:paraId="59C8050A">
      <w:pPr>
        <w:pStyle w:val="3"/>
      </w:pPr>
      <w:r>
        <w:t>Day 2｜MySQL + Redis + Celery</w:t>
      </w:r>
    </w:p>
    <w:p w14:paraId="44FE0D1B">
      <w:pPr>
        <w:pStyle w:val="4"/>
      </w:pPr>
      <w:r>
        <w:t>必须回答的问题</w:t>
      </w:r>
    </w:p>
    <w:p w14:paraId="07038B37">
      <w:pPr>
        <w:pStyle w:val="14"/>
      </w:pPr>
      <w:r>
        <w:t>为什么 AI 场景不能所有任务都同步执行？</w:t>
      </w:r>
    </w:p>
    <w:p w14:paraId="03E00FD8">
      <w:pPr>
        <w:pStyle w:val="14"/>
      </w:pPr>
      <w:r>
        <w:t>MySQL 存什么，Redis 存什么？</w:t>
      </w:r>
    </w:p>
    <w:p w14:paraId="00F0707F">
      <w:pPr>
        <w:pStyle w:val="14"/>
      </w:pPr>
      <w:r>
        <w:t>Celery 的 broker、worker、result backend 分别是什么？</w:t>
      </w:r>
    </w:p>
    <w:p w14:paraId="5161B03B">
      <w:pPr>
        <w:pStyle w:val="14"/>
      </w:pPr>
      <w:r>
        <w:t>任务失败、重试、轮询查状态怎么做？</w:t>
      </w:r>
    </w:p>
    <w:p w14:paraId="54A397EC">
      <w:pPr>
        <w:pStyle w:val="4"/>
      </w:pPr>
      <w:r>
        <w:t>当天产出</w:t>
      </w:r>
    </w:p>
    <w:p w14:paraId="4CB97216">
      <w:pPr>
        <w:pStyle w:val="16"/>
      </w:pPr>
      <w:r>
        <w:t>写一个异步任务 demo：提交任务后返回 task_id；前端可轮询状态。</w:t>
      </w:r>
    </w:p>
    <w:p w14:paraId="6E1EBA1D">
      <w:pPr>
        <w:pStyle w:val="16"/>
      </w:pPr>
      <w:r>
        <w:t>把任务状态存到 Redis，结果摘要落到 MySQL。</w:t>
      </w:r>
    </w:p>
    <w:p w14:paraId="3C4968AD">
      <w:pPr>
        <w:pStyle w:val="4"/>
      </w:pPr>
      <w:r>
        <w:t>完成标准</w:t>
      </w:r>
    </w:p>
    <w:p w14:paraId="4E2824D5">
      <w:r>
        <w:rPr>
          <w:b/>
        </w:rPr>
        <w:t xml:space="preserve">□ </w:t>
      </w:r>
      <w:r>
        <w:t>我能解释异步任务链路，也能手写一个最小版本。</w:t>
      </w:r>
    </w:p>
    <w:p w14:paraId="6503A2D4">
      <w:pPr>
        <w:pStyle w:val="3"/>
      </w:pPr>
      <w:r>
        <w:t>Day 3｜RAG 基础链路</w:t>
      </w:r>
    </w:p>
    <w:p w14:paraId="602F658B">
      <w:pPr>
        <w:pStyle w:val="4"/>
      </w:pPr>
      <w:r>
        <w:t>必须回答的问题</w:t>
      </w:r>
    </w:p>
    <w:p w14:paraId="6211984B">
      <w:pPr>
        <w:pStyle w:val="14"/>
      </w:pPr>
      <w:r>
        <w:t>RAG 不是一句“检索增强”，完整链路有哪些步骤？</w:t>
      </w:r>
    </w:p>
    <w:p w14:paraId="5F665C81">
      <w:pPr>
        <w:pStyle w:val="14"/>
      </w:pPr>
      <w:r>
        <w:t>为什么文档要切 chunk？chunk 太大或太小会怎样？</w:t>
      </w:r>
    </w:p>
    <w:p w14:paraId="7C77B224">
      <w:pPr>
        <w:pStyle w:val="14"/>
      </w:pPr>
      <w:r>
        <w:t>Embedding、向量相似度、Top-k 召回分别是什么？</w:t>
      </w:r>
    </w:p>
    <w:p w14:paraId="1E341DC6">
      <w:pPr>
        <w:pStyle w:val="14"/>
      </w:pPr>
      <w:r>
        <w:t>为什么有时还需要 rerank？</w:t>
      </w:r>
    </w:p>
    <w:p w14:paraId="5902F002">
      <w:pPr>
        <w:pStyle w:val="4"/>
      </w:pPr>
      <w:r>
        <w:t>当天产出</w:t>
      </w:r>
    </w:p>
    <w:p w14:paraId="6445A46B">
      <w:pPr>
        <w:pStyle w:val="16"/>
      </w:pPr>
      <w:r>
        <w:t>拿一份需求文档或接口文档，完成：解析 → 切块 → 向量化 → 检索 → 回答。</w:t>
      </w:r>
    </w:p>
    <w:p w14:paraId="7D308C8B">
      <w:pPr>
        <w:pStyle w:val="16"/>
      </w:pPr>
      <w:r>
        <w:t>至少能展示“用户问题—召回片段—最终回答”的结果。</w:t>
      </w:r>
    </w:p>
    <w:p w14:paraId="14D53F3E">
      <w:pPr>
        <w:pStyle w:val="4"/>
      </w:pPr>
      <w:r>
        <w:t>完成标准</w:t>
      </w:r>
    </w:p>
    <w:p w14:paraId="66BEF939">
      <w:r>
        <w:rPr>
          <w:b/>
        </w:rPr>
        <w:t xml:space="preserve">□ </w:t>
      </w:r>
      <w:r>
        <w:t>我能把 RAG 从概念讲到落地链路。</w:t>
      </w:r>
    </w:p>
    <w:p w14:paraId="53D0709E">
      <w:pPr>
        <w:pStyle w:val="3"/>
      </w:pPr>
      <w:r>
        <w:t>Day 4｜Prompt + LangChain</w:t>
      </w:r>
    </w:p>
    <w:p w14:paraId="42BA363B">
      <w:pPr>
        <w:pStyle w:val="4"/>
      </w:pPr>
      <w:r>
        <w:t>必须回答的问题</w:t>
      </w:r>
    </w:p>
    <w:p w14:paraId="1AF65761">
      <w:pPr>
        <w:pStyle w:val="14"/>
      </w:pPr>
      <w:r>
        <w:t>Prompt Template 和直接拼字符串的差别是什么？</w:t>
      </w:r>
    </w:p>
    <w:p w14:paraId="3A2F1CA2">
      <w:pPr>
        <w:pStyle w:val="14"/>
      </w:pPr>
      <w:r>
        <w:t>结构化输出为什么很重要？</w:t>
      </w:r>
    </w:p>
    <w:p w14:paraId="5887915B">
      <w:pPr>
        <w:pStyle w:val="14"/>
      </w:pPr>
      <w:r>
        <w:t>LangChain 解决的是“模型调用”还是“流程编排”？</w:t>
      </w:r>
    </w:p>
    <w:p w14:paraId="4D732036">
      <w:pPr>
        <w:pStyle w:val="14"/>
      </w:pPr>
      <w:r>
        <w:t>如何限制模型输出为固定 JSON 字段？</w:t>
      </w:r>
    </w:p>
    <w:p w14:paraId="5D25BE66">
      <w:pPr>
        <w:pStyle w:val="4"/>
      </w:pPr>
      <w:r>
        <w:t>当天产出</w:t>
      </w:r>
    </w:p>
    <w:p w14:paraId="3A3EA7A2">
      <w:pPr>
        <w:pStyle w:val="16"/>
      </w:pPr>
      <w:r>
        <w:t>做一个用例生成器：输入需求文本，输出 JSON 格式的测试步骤、前置条件、测试数据、预期结果。</w:t>
      </w:r>
    </w:p>
    <w:p w14:paraId="0DC5A106">
      <w:pPr>
        <w:pStyle w:val="16"/>
      </w:pPr>
      <w:r>
        <w:t>用 LangChain 或原生代码都行，但必须能稳定输出结构化内容。</w:t>
      </w:r>
    </w:p>
    <w:p w14:paraId="25D9E599">
      <w:pPr>
        <w:pStyle w:val="4"/>
      </w:pPr>
      <w:r>
        <w:t>完成标准</w:t>
      </w:r>
    </w:p>
    <w:p w14:paraId="564CD133">
      <w:r>
        <w:rPr>
          <w:b/>
        </w:rPr>
        <w:t xml:space="preserve">□ </w:t>
      </w:r>
      <w:r>
        <w:t>我能解释为什么要做结构化输出，而不是只返回一段自然语言。</w:t>
      </w:r>
    </w:p>
    <w:p w14:paraId="01C5C29B">
      <w:pPr>
        <w:pStyle w:val="3"/>
      </w:pPr>
      <w:r>
        <w:t>Day 5｜MCP / 工具调用</w:t>
      </w:r>
    </w:p>
    <w:p w14:paraId="3DF8FFEE">
      <w:pPr>
        <w:pStyle w:val="4"/>
      </w:pPr>
      <w:r>
        <w:t>必须回答的问题</w:t>
      </w:r>
    </w:p>
    <w:p w14:paraId="48C0D927">
      <w:pPr>
        <w:pStyle w:val="14"/>
      </w:pPr>
      <w:r>
        <w:t>工具调用和普通问答有什么本质区别？</w:t>
      </w:r>
    </w:p>
    <w:p w14:paraId="2AA4F995">
      <w:pPr>
        <w:pStyle w:val="14"/>
      </w:pPr>
      <w:r>
        <w:t>工具 schema 为什么重要？</w:t>
      </w:r>
    </w:p>
    <w:p w14:paraId="54AD4858">
      <w:pPr>
        <w:pStyle w:val="14"/>
      </w:pPr>
      <w:r>
        <w:t>模型如何知道何时该调工具、调哪个工具、传什么参数？</w:t>
      </w:r>
    </w:p>
    <w:p w14:paraId="49670F52">
      <w:pPr>
        <w:pStyle w:val="14"/>
      </w:pPr>
      <w:r>
        <w:t>工具失败时如何兜底？</w:t>
      </w:r>
    </w:p>
    <w:p w14:paraId="242F4AD7">
      <w:pPr>
        <w:pStyle w:val="4"/>
      </w:pPr>
      <w:r>
        <w:t>当天产出</w:t>
      </w:r>
    </w:p>
    <w:p w14:paraId="389DDAC3">
      <w:pPr>
        <w:pStyle w:val="16"/>
      </w:pPr>
      <w:r>
        <w:t>定义 1~2 个最小工具，例如：open_url、search_doc、run_test。</w:t>
      </w:r>
    </w:p>
    <w:p w14:paraId="3AD2E09C">
      <w:pPr>
        <w:pStyle w:val="16"/>
      </w:pPr>
      <w:r>
        <w:t>让模型根据用户问题自动决定是否调用工具，并把结果整合回回答。</w:t>
      </w:r>
    </w:p>
    <w:p w14:paraId="5AE2A43D">
      <w:pPr>
        <w:pStyle w:val="4"/>
      </w:pPr>
      <w:r>
        <w:t>完成标准</w:t>
      </w:r>
    </w:p>
    <w:p w14:paraId="3C8B4147">
      <w:r>
        <w:rPr>
          <w:b/>
        </w:rPr>
        <w:t xml:space="preserve">□ </w:t>
      </w:r>
      <w:r>
        <w:t>我能把“模型—工具—结果回传”的闭环讲清楚。</w:t>
      </w:r>
    </w:p>
    <w:p w14:paraId="5C81A62B">
      <w:pPr>
        <w:pStyle w:val="3"/>
      </w:pPr>
      <w:r>
        <w:t>Day 6｜Playwright 自动化</w:t>
      </w:r>
    </w:p>
    <w:p w14:paraId="038C170F">
      <w:pPr>
        <w:pStyle w:val="4"/>
      </w:pPr>
      <w:r>
        <w:t>必须回答的问题</w:t>
      </w:r>
    </w:p>
    <w:p w14:paraId="0C43E680">
      <w:pPr>
        <w:pStyle w:val="14"/>
      </w:pPr>
      <w:r>
        <w:t>Playwright 比 Selenium 好在哪里？</w:t>
      </w:r>
    </w:p>
    <w:p w14:paraId="5248BB67">
      <w:pPr>
        <w:pStyle w:val="14"/>
      </w:pPr>
      <w:r>
        <w:t>定位、等待、断言、POM 分别是什么？</w:t>
      </w:r>
    </w:p>
    <w:p w14:paraId="1C37AF49">
      <w:pPr>
        <w:pStyle w:val="14"/>
      </w:pPr>
      <w:r>
        <w:t>为什么 AI 测试平台需要浏览器自动化执行能力？</w:t>
      </w:r>
    </w:p>
    <w:p w14:paraId="0F05D354">
      <w:pPr>
        <w:pStyle w:val="14"/>
      </w:pPr>
      <w:r>
        <w:t>截图、录屏、执行日志如何回传给上层系统？</w:t>
      </w:r>
    </w:p>
    <w:p w14:paraId="5B7A6DC3">
      <w:pPr>
        <w:pStyle w:val="4"/>
      </w:pPr>
      <w:r>
        <w:t>当天产出</w:t>
      </w:r>
    </w:p>
    <w:p w14:paraId="44A24662">
      <w:pPr>
        <w:pStyle w:val="16"/>
      </w:pPr>
      <w:r>
        <w:t>写一个登录或搜索场景脚本。</w:t>
      </w:r>
    </w:p>
    <w:p w14:paraId="65337C48">
      <w:pPr>
        <w:pStyle w:val="16"/>
      </w:pPr>
      <w:r>
        <w:t>封装 1 个 page object，至少完成：打开页面、输入、点击、断言、截图。</w:t>
      </w:r>
    </w:p>
    <w:p w14:paraId="1F0E3206">
      <w:pPr>
        <w:pStyle w:val="4"/>
      </w:pPr>
      <w:r>
        <w:t>完成标准</w:t>
      </w:r>
    </w:p>
    <w:p w14:paraId="37E55252">
      <w:r>
        <w:rPr>
          <w:b/>
        </w:rPr>
        <w:t xml:space="preserve">□ </w:t>
      </w:r>
      <w:r>
        <w:t>我能独立解释自动化执行链路，而不是只会写散脚本。</w:t>
      </w:r>
    </w:p>
    <w:p w14:paraId="7930DA05">
      <w:pPr>
        <w:pStyle w:val="3"/>
      </w:pPr>
      <w:r>
        <w:t>Day 7｜Docker + Jenkins + 面试复盘</w:t>
      </w:r>
    </w:p>
    <w:p w14:paraId="7DDEE24A">
      <w:pPr>
        <w:pStyle w:val="4"/>
      </w:pPr>
      <w:r>
        <w:t>必须回答的问题</w:t>
      </w:r>
    </w:p>
    <w:p w14:paraId="640D7265">
      <w:pPr>
        <w:pStyle w:val="14"/>
      </w:pPr>
      <w:r>
        <w:t>为什么项目“本地能跑”不等于“企业可交付”？</w:t>
      </w:r>
    </w:p>
    <w:p w14:paraId="1ADEA615">
      <w:pPr>
        <w:pStyle w:val="14"/>
      </w:pPr>
      <w:r>
        <w:t>Dockerfile 至少要包含哪些东西？</w:t>
      </w:r>
    </w:p>
    <w:p w14:paraId="1004B074">
      <w:pPr>
        <w:pStyle w:val="14"/>
      </w:pPr>
      <w:r>
        <w:t>Jenkins 在 AI/测试项目里通常做什么？</w:t>
      </w:r>
    </w:p>
    <w:p w14:paraId="4CE16FB7">
      <w:pPr>
        <w:pStyle w:val="14"/>
      </w:pPr>
      <w:r>
        <w:t>如何把你简历里的两个项目讲成完整业务闭环？</w:t>
      </w:r>
    </w:p>
    <w:p w14:paraId="39BAFCC7">
      <w:pPr>
        <w:pStyle w:val="4"/>
      </w:pPr>
      <w:r>
        <w:t>当天产出</w:t>
      </w:r>
    </w:p>
    <w:p w14:paraId="1088A8E2">
      <w:pPr>
        <w:pStyle w:val="16"/>
      </w:pPr>
      <w:r>
        <w:t>把前 6 天的一个 demo 容器化。</w:t>
      </w:r>
    </w:p>
    <w:p w14:paraId="7086FABF">
      <w:pPr>
        <w:pStyle w:val="16"/>
      </w:pPr>
      <w:r>
        <w:t>写出一版 Jenkins 流程：拉代码 → 安装依赖 → 运行 → 输出日志/报告。</w:t>
      </w:r>
    </w:p>
    <w:p w14:paraId="7777A52A">
      <w:pPr>
        <w:pStyle w:val="16"/>
      </w:pPr>
      <w:r>
        <w:t>整理 10 个面试高频问题的口述答案。</w:t>
      </w:r>
    </w:p>
    <w:p w14:paraId="071B6F32">
      <w:pPr>
        <w:pStyle w:val="4"/>
      </w:pPr>
      <w:r>
        <w:t>完成标准</w:t>
      </w:r>
    </w:p>
    <w:p w14:paraId="334E717E">
      <w:r>
        <w:rPr>
          <w:b/>
        </w:rPr>
        <w:t xml:space="preserve">□ </w:t>
      </w:r>
      <w:r>
        <w:t>我能把项目从“功能实现”讲到“工程交付”。</w:t>
      </w:r>
    </w:p>
    <w:p w14:paraId="4ECBC344">
      <w:pPr>
        <w:pStyle w:val="3"/>
      </w:pPr>
      <w:r>
        <w:t>7 天后你至少要达到的状态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31"/>
        <w:gridCol w:w="6503"/>
      </w:tblGrid>
      <w:tr w14:paraId="2F7E1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4255D7">
            <w:pPr>
              <w:spacing w:after="0" w:line="240" w:lineRule="auto"/>
              <w:jc w:val="center"/>
            </w:pPr>
            <w:r>
              <w:rPr>
                <w:b/>
              </w:rPr>
              <w:t>勾选</w:t>
            </w:r>
          </w:p>
        </w:tc>
        <w:tc>
          <w:tcPr>
            <w:tcW w:w="4997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4BB8B5">
            <w:pPr>
              <w:spacing w:after="0" w:line="240" w:lineRule="auto"/>
              <w:jc w:val="center"/>
            </w:pPr>
            <w:r>
              <w:rPr>
                <w:b/>
              </w:rPr>
              <w:t>结果标准</w:t>
            </w:r>
          </w:p>
        </w:tc>
      </w:tr>
      <w:tr w14:paraId="27706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7D63B4">
            <w:pPr>
              <w:spacing w:after="0" w:line="240" w:lineRule="auto"/>
              <w:jc w:val="center"/>
            </w:pPr>
            <w:r>
              <w:t>□</w:t>
            </w:r>
          </w:p>
        </w:tc>
        <w:tc>
          <w:tcPr>
            <w:tcW w:w="8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112251">
            <w:pPr>
              <w:spacing w:after="0" w:line="240" w:lineRule="auto"/>
              <w:jc w:val="left"/>
            </w:pPr>
            <w:r>
              <w:t>我能独立讲清楚我的简历项目，不会一问就虚。</w:t>
            </w:r>
          </w:p>
        </w:tc>
      </w:tr>
      <w:tr w14:paraId="2E772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EBCD28">
            <w:pPr>
              <w:spacing w:after="0" w:line="240" w:lineRule="auto"/>
              <w:jc w:val="center"/>
            </w:pPr>
            <w:r>
              <w:t>□</w:t>
            </w:r>
          </w:p>
        </w:tc>
        <w:tc>
          <w:tcPr>
            <w:tcW w:w="8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17480A">
            <w:pPr>
              <w:spacing w:after="0" w:line="240" w:lineRule="auto"/>
              <w:jc w:val="left"/>
            </w:pPr>
            <w:r>
              <w:t>我能自己写一个最小 AI 应用后端，而不是只会调接口。</w:t>
            </w:r>
          </w:p>
        </w:tc>
      </w:tr>
      <w:tr w14:paraId="7BB75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4DA126">
            <w:pPr>
              <w:spacing w:after="0" w:line="240" w:lineRule="auto"/>
              <w:jc w:val="center"/>
            </w:pPr>
            <w:r>
              <w:t>□</w:t>
            </w:r>
          </w:p>
        </w:tc>
        <w:tc>
          <w:tcPr>
            <w:tcW w:w="8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B283F">
            <w:pPr>
              <w:spacing w:after="0" w:line="240" w:lineRule="auto"/>
              <w:jc w:val="left"/>
            </w:pPr>
            <w:r>
              <w:t>我能把 RAG、工具调用、自动化执行讲成完整闭环。</w:t>
            </w:r>
          </w:p>
        </w:tc>
      </w:tr>
      <w:tr w14:paraId="146B9E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2B6059">
            <w:pPr>
              <w:spacing w:after="0" w:line="240" w:lineRule="auto"/>
              <w:jc w:val="center"/>
            </w:pPr>
            <w:r>
              <w:t>□</w:t>
            </w:r>
          </w:p>
        </w:tc>
        <w:tc>
          <w:tcPr>
            <w:tcW w:w="8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EDB559">
            <w:pPr>
              <w:spacing w:after="0" w:line="240" w:lineRule="auto"/>
              <w:jc w:val="left"/>
            </w:pPr>
            <w:r>
              <w:t>我能把一个 demo 用 Docker 跑起来，并说明 Jenkins 怎么接。</w:t>
            </w:r>
          </w:p>
        </w:tc>
      </w:tr>
      <w:tr w14:paraId="2288A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FB4D9F">
            <w:pPr>
              <w:spacing w:after="0" w:line="240" w:lineRule="auto"/>
              <w:jc w:val="center"/>
            </w:pPr>
            <w:r>
              <w:t>□</w:t>
            </w:r>
          </w:p>
        </w:tc>
        <w:tc>
          <w:tcPr>
            <w:tcW w:w="8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3CDD7">
            <w:pPr>
              <w:spacing w:after="0" w:line="240" w:lineRule="auto"/>
              <w:jc w:val="left"/>
            </w:pPr>
            <w:r>
              <w:t>我能回答至少 20 个基于我简历深挖出来的技术问题。</w:t>
            </w:r>
          </w:p>
        </w:tc>
      </w:tr>
    </w:tbl>
    <w:p w14:paraId="5884C03D">
      <w:r>
        <w:br w:type="page"/>
      </w:r>
    </w:p>
    <w:p w14:paraId="60EE77EF">
      <w:pPr>
        <w:pStyle w:val="3"/>
      </w:pPr>
      <w:r>
        <w:t>知识盲区记录页</w:t>
      </w:r>
    </w:p>
    <w:p w14:paraId="0F031569">
      <w:r>
        <w:rPr>
          <w:b/>
        </w:rPr>
        <w:t xml:space="preserve">1. </w:t>
      </w:r>
      <w:r>
        <w:t>今天我不会但必须补上的问题：</w:t>
      </w:r>
    </w:p>
    <w:p w14:paraId="29C8D5CD">
      <w:r>
        <w:t>________________________________________________________________________</w:t>
      </w:r>
    </w:p>
    <w:p w14:paraId="14D8676C">
      <w:r>
        <w:t>________________________________________________________________________</w:t>
      </w:r>
    </w:p>
    <w:p w14:paraId="3FB363C2">
      <w:r>
        <w:rPr>
          <w:b/>
        </w:rPr>
        <w:t xml:space="preserve">2. </w:t>
      </w:r>
      <w:r>
        <w:t>今天我不会但必须补上的问题：</w:t>
      </w:r>
    </w:p>
    <w:p w14:paraId="38F13437">
      <w:r>
        <w:t>________________________________________________________________________</w:t>
      </w:r>
    </w:p>
    <w:p w14:paraId="764DA03B">
      <w:r>
        <w:t>________________________________________________________________________</w:t>
      </w:r>
    </w:p>
    <w:p w14:paraId="74A42801">
      <w:r>
        <w:rPr>
          <w:b/>
        </w:rPr>
        <w:t xml:space="preserve">3. </w:t>
      </w:r>
      <w:r>
        <w:t>今天我不会但必须补上的问题：</w:t>
      </w:r>
    </w:p>
    <w:p w14:paraId="2EDD8320">
      <w:r>
        <w:t>________________________________________________________________________</w:t>
      </w:r>
    </w:p>
    <w:p w14:paraId="56D37091">
      <w:r>
        <w:t>________________________________________________________________________</w:t>
      </w:r>
    </w:p>
    <w:p w14:paraId="5471846D">
      <w:r>
        <w:rPr>
          <w:b/>
        </w:rPr>
        <w:t xml:space="preserve">4. </w:t>
      </w:r>
      <w:r>
        <w:t>今天我不会但必须补上的问题：</w:t>
      </w:r>
    </w:p>
    <w:p w14:paraId="354B3B05">
      <w:r>
        <w:t>________________________________________________________________________</w:t>
      </w:r>
    </w:p>
    <w:p w14:paraId="1C6477BE">
      <w:r>
        <w:t>________________________________________________________________________</w:t>
      </w:r>
    </w:p>
    <w:p w14:paraId="12CF9CDD">
      <w:r>
        <w:rPr>
          <w:b/>
        </w:rPr>
        <w:t xml:space="preserve">5. </w:t>
      </w:r>
      <w:r>
        <w:t>今天我不会但必须补上的问题：</w:t>
      </w:r>
    </w:p>
    <w:p w14:paraId="3C39C708">
      <w:r>
        <w:t>________________________________________________________________________</w:t>
      </w:r>
    </w:p>
    <w:p w14:paraId="612E1967">
      <w:r>
        <w:t>________________________________________________________________________</w:t>
      </w:r>
    </w:p>
    <w:p w14:paraId="63112D7B">
      <w:r>
        <w:rPr>
          <w:b/>
        </w:rPr>
        <w:t xml:space="preserve">6. </w:t>
      </w:r>
      <w:r>
        <w:t>今天我不会但必须补上的问题：</w:t>
      </w:r>
    </w:p>
    <w:p w14:paraId="11337B6F">
      <w:r>
        <w:t>________________________________________________________________________</w:t>
      </w:r>
    </w:p>
    <w:p w14:paraId="225FA9A3">
      <w:r>
        <w:t>________________________________________________________________________</w:t>
      </w:r>
    </w:p>
    <w:p w14:paraId="3EA24E81">
      <w:r>
        <w:rPr>
          <w:b/>
        </w:rPr>
        <w:t xml:space="preserve">7. </w:t>
      </w:r>
      <w:r>
        <w:t>今天我不会但必须补上的问题：</w:t>
      </w:r>
    </w:p>
    <w:p w14:paraId="1FA51E40">
      <w:r>
        <w:t>________________________________________________________________________</w:t>
      </w:r>
    </w:p>
    <w:p w14:paraId="392215C2">
      <w:r>
        <w:t>________________________________________________________________________</w:t>
      </w:r>
    </w:p>
    <w:p w14:paraId="557FAC7C">
      <w:r>
        <w:rPr>
          <w:b/>
        </w:rPr>
        <w:t xml:space="preserve">8. </w:t>
      </w:r>
      <w:r>
        <w:t>今天我不会但必须补上的问题：</w:t>
      </w:r>
    </w:p>
    <w:p w14:paraId="75668BD0">
      <w:r>
        <w:t>________________________________________________________________________</w:t>
      </w:r>
    </w:p>
    <w:p w14:paraId="011428D1">
      <w:r>
        <w:t>________________________________________________________________________</w:t>
      </w:r>
    </w:p>
    <w:sectPr>
      <w:footerReference r:id="rId5" w:type="default"/>
      <w:pgSz w:w="12240" w:h="15840"/>
      <w:pgMar w:top="1008" w:right="1123" w:bottom="1008" w:left="112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2719D4">
    <w:pPr>
      <w:pStyle w:val="24"/>
      <w:jc w:val="center"/>
    </w:pPr>
    <w:r>
      <w:rPr>
        <w:color w:val="787878"/>
        <w:sz w:val="18"/>
      </w:rPr>
      <w:t>基于简历定制的 7 天学习问题清单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5745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496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1845</Words>
  <Characters>3481</Characters>
  <Lines>0</Lines>
  <Paragraphs>0</Paragraphs>
  <TotalTime>0</TotalTime>
  <ScaleCrop>false</ScaleCrop>
  <LinksUpToDate>false</LinksUpToDate>
  <CharactersWithSpaces>3646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Rudy</cp:lastModifiedBy>
  <dcterms:modified xsi:type="dcterms:W3CDTF">2026-03-25T01:55:33Z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BDBEE4E7BAE64BF6B150ACAF21D27A1F_12</vt:lpwstr>
  </property>
</Properties>
</file>